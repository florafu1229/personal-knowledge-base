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GoBack"/>
      <w:bookmarkEnd w:id="0"/>
      <w:r>
        <w:rPr>
          <w:rFonts w:ascii="Aptos Display" w:hAnsi="Aptos Display"/>
          <w:b/>
          <w:color w:val="AE497E"/>
          <w:sz w:val="48"/>
        </w:rPr>
        <w:t>Interview English Lesson 1</w:t>
      </w:r>
      <w:r>
        <w:rPr>
          <w:rFonts w:ascii="Aptos Display" w:hAnsi="Aptos Display"/>
          <w:b/>
          <w:color w:val="AE497E"/>
          <w:sz w:val="48"/>
        </w:rPr>
        <w:br w:type="textWrapping"/>
      </w:r>
      <w:r>
        <w:rPr>
          <w:rFonts w:ascii="Aptos Display" w:hAnsi="Aptos Display"/>
          <w:b/>
          <w:color w:val="3D66A2"/>
          <w:sz w:val="36"/>
        </w:rPr>
        <w:t>Self-introduction for SDET / QA Automation</w:t>
      </w:r>
      <w:r>
        <w:rPr>
          <w:rFonts w:ascii="Aptos Display" w:hAnsi="Aptos Display"/>
          <w:b/>
          <w:color w:val="3D66A2"/>
          <w:sz w:val="36"/>
        </w:rPr>
        <w:br w:type="textWrapping"/>
      </w:r>
      <w:r>
        <w:rPr>
          <w:b/>
          <w:color w:val="765EAA"/>
          <w:sz w:val="30"/>
        </w:rPr>
        <w:t>外企软件测试开发工程师面试英语｜第一节课：自我介绍</w:t>
      </w:r>
      <w:r>
        <w:rPr>
          <w:b/>
          <w:color w:val="765EAA"/>
          <w:sz w:val="30"/>
        </w:rPr>
        <w:br w:type="textWrapping"/>
      </w:r>
      <w:r>
        <w:rPr>
          <w:i/>
          <w:color w:val="5A5E6E"/>
          <w:sz w:val="21"/>
        </w:rPr>
        <w:t>正课 · 含课堂流程、语料、示范答案、纠错与作业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DF0F6"/>
          </w:tcPr>
          <w:p>
            <w:pPr>
              <w:spacing w:after="0" w:line="240" w:lineRule="auto"/>
              <w:rPr>
                <w:lang w:eastAsia="zh-CN"/>
              </w:rPr>
            </w:pPr>
            <w:r>
              <w:rPr>
                <w:b/>
                <w:color w:val="AE497E"/>
                <w:sz w:val="21"/>
                <w:lang w:eastAsia="zh-CN"/>
              </w:rPr>
              <w:t>课程定位</w:t>
            </w:r>
            <w:r>
              <w:rPr>
                <w:b/>
                <w:color w:val="AE497E"/>
                <w:sz w:val="21"/>
                <w:lang w:eastAsia="zh-CN"/>
              </w:rPr>
              <w:br w:type="textWrapping"/>
            </w:r>
            <w:r>
              <w:rPr>
                <w:sz w:val="19"/>
                <w:lang w:eastAsia="zh-CN"/>
              </w:rPr>
              <w:br w:type="textWrapping"/>
            </w:r>
            <w:r>
              <w:rPr>
                <w:sz w:val="19"/>
                <w:lang w:eastAsia="zh-CN"/>
              </w:rPr>
              <w:t>本课帮助学生用英语完成一个外企软件测试开发岗位所需要的专业型 self-introduction：清楚、自然、技术相关、结果导向、岗位匹配。</w:t>
            </w:r>
            <w:r>
              <w:rPr>
                <w:sz w:val="19"/>
                <w:lang w:eastAsia="zh-CN"/>
              </w:rPr>
              <w:br w:type="textWrapping"/>
            </w:r>
          </w:p>
        </w:tc>
      </w:tr>
    </w:tbl>
    <w:p>
      <w:pPr>
        <w:rPr>
          <w:lang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EAF3FC"/>
          </w:tcPr>
          <w:p>
            <w:pPr>
              <w:spacing w:after="0" w:line="240" w:lineRule="auto"/>
            </w:pPr>
            <w:r>
              <w:rPr>
                <w:b/>
                <w:color w:val="3D66A2"/>
                <w:sz w:val="21"/>
              </w:rPr>
              <w:t>适用学生画像</w:t>
            </w:r>
            <w:r>
              <w:rPr>
                <w:b/>
                <w:color w:val="3D66A2"/>
                <w:sz w:val="21"/>
              </w:rPr>
              <w:br w:type="textWrapping"/>
            </w:r>
            <w:r>
              <w:rPr>
                <w:sz w:val="19"/>
              </w:rPr>
              <w:t>学生职业：互联网软件测试开发工程师 / QA Engineer / Test Development Engineer / SDET</w:t>
            </w:r>
            <w:r>
              <w:rPr>
                <w:sz w:val="19"/>
              </w:rPr>
              <w:br w:type="textWrapping"/>
            </w:r>
            <w:r>
              <w:rPr>
                <w:sz w:val="19"/>
              </w:rPr>
              <w:t>目标场景：申请外企、跨国团队、英文HR面试、英文技术面试开场</w:t>
            </w:r>
            <w:r>
              <w:rPr>
                <w:sz w:val="19"/>
              </w:rPr>
              <w:br w:type="textWrapping"/>
            </w:r>
            <w:r>
              <w:rPr>
                <w:sz w:val="19"/>
              </w:rPr>
              <w:t>能力目标：能在 60–90 秒内完成自然、有逻辑、有技术关键词的英文自我介绍。</w:t>
            </w:r>
            <w:r>
              <w:rPr>
                <w:sz w:val="19"/>
              </w:rPr>
              <w:br w:type="textWrapping"/>
            </w:r>
          </w:p>
        </w:tc>
      </w:tr>
    </w:tbl>
    <w:p/>
    <w:p>
      <w:r>
        <w:br w:type="page"/>
      </w:r>
    </w:p>
    <w:p>
      <w:pPr>
        <w:shd w:val="clear" w:color="auto" w:fill="FCEBF3"/>
        <w:rPr>
          <w:lang w:eastAsia="zh-CN"/>
        </w:rPr>
      </w:pPr>
      <w:r>
        <w:rPr>
          <w:rFonts w:ascii="Aptos Display" w:hAnsi="Aptos Display"/>
          <w:b/>
          <w:color w:val="AE497E"/>
          <w:sz w:val="32"/>
          <w:lang w:eastAsia="zh-CN"/>
        </w:rPr>
        <w:t>一、资料依据与本课设计逻辑</w:t>
      </w:r>
    </w:p>
    <w:p>
      <w:r>
        <w:t>本课程结合了面试英语资料中的通用面试流程、寒暄、自我介绍、STAR/PRER/RESAC 回答法以及高频题库中 Tell me about yourself 的答题逻辑，并将其改造成适合软件测试开发工程师申请外企的第一节课。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资料元素</w:t>
            </w:r>
          </w:p>
        </w:tc>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原资料重点</w:t>
            </w:r>
          </w:p>
        </w:tc>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本课转化方式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面试流程</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Introduction / Small Talk → Self-introduction → General Questions → Job-specific Questions → STAR → Candidate Questions → Closing</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本节只聚焦前两步：small talk + self-introduction，并为后续技术问答铺垫。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Q1: Tell me about yourself</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考察背景、教育、工作经验、技能优势、职业目标</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改造成软件测试开发岗位的 5-part structure：Role → Experience → Technical Stack → Project/Achievement → Fit.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回答方法论</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STAR / PRER / RESAC</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自我介绍用 RESAC 压缩版；项目亮点用 STAR 微型结构。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面试前准备</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提前到达、带简历/作品、small talk、不要说英语不好</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加入外企线上/线下面试礼仪、开场寒暄与技术岗位表达。</w:t>
            </w:r>
          </w:p>
        </w:tc>
      </w:tr>
    </w:tbl>
    <w:p>
      <w:pPr>
        <w:rPr>
          <w:lang w:eastAsia="zh-CN"/>
        </w:rPr>
      </w:pPr>
    </w:p>
    <w:p>
      <w:pPr>
        <w:shd w:val="clear" w:color="auto" w:fill="FFF3D8"/>
      </w:pPr>
      <w:r>
        <w:rPr>
          <w:i/>
          <w:color w:val="B08032"/>
        </w:rPr>
        <w:t>“Self-introduction is not a biography. It is a 60–90 second argument for why you are relevant to this role.”</w:t>
      </w:r>
    </w:p>
    <w:p>
      <w:pPr>
        <w:shd w:val="clear" w:color="auto" w:fill="FCEBF3"/>
      </w:pPr>
      <w:r>
        <w:rPr>
          <w:rFonts w:ascii="Aptos Display" w:hAnsi="Aptos Display"/>
          <w:b/>
          <w:color w:val="AE497E"/>
          <w:sz w:val="32"/>
        </w:rPr>
        <w:t>二、第一节课基本信息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8"/>
              </w:rPr>
              <w:t>项目</w:t>
            </w:r>
          </w:p>
        </w:tc>
        <w:tc>
          <w:tcPr>
            <w:tcW w:w="5184"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8"/>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课题</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Lesson 1: Tell Me About Yourself｜外企软件测试开发工程师英文自我介绍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建议时长</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90 分钟正课；如学生基础较弱，可拆成 2 节 45 分钟课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核心目标</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学生能完成一段 60–90 秒英文自我介绍，并能根据 HR / 技术面试场景调整版本。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课堂成果</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1份自我介绍结构图；1版口语答案；1版精简HR版本；1版技术面试版本；1份个人错误清单。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教学重点</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岗位匹配、技术词汇、自然表达、发音停顿、避免背稿感。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不做什么</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不要求学生背长篇模板；不机械堆技术名词；不把自我介绍变成简历朗读。</w:t>
            </w:r>
          </w:p>
        </w:tc>
      </w:tr>
    </w:tbl>
    <w:p>
      <w:pPr>
        <w:rPr>
          <w:lang w:eastAsia="zh-CN"/>
        </w:rPr>
      </w:pPr>
    </w:p>
    <w:p>
      <w:pPr>
        <w:shd w:val="clear" w:color="auto" w:fill="FCEBF3"/>
        <w:rPr>
          <w:lang w:eastAsia="zh-CN"/>
        </w:rPr>
      </w:pPr>
      <w:r>
        <w:rPr>
          <w:rFonts w:ascii="Aptos Display" w:hAnsi="Aptos Display"/>
          <w:b/>
          <w:color w:val="AE497E"/>
          <w:sz w:val="32"/>
          <w:lang w:eastAsia="zh-CN"/>
        </w:rPr>
        <w:t>三、本节课结束后学生要会什么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8"/>
              </w:rPr>
              <w:t>能力</w:t>
            </w:r>
          </w:p>
        </w:tc>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8"/>
              </w:rPr>
              <w:t>具体表现</w:t>
            </w:r>
          </w:p>
        </w:tc>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8"/>
              </w:rPr>
              <w:t>可检查产出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会开场</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能自然回应寒暄，表达感谢，并进入自我介绍。</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30秒 small talk 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会定位自己</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能用一句话说明当前角色与经验年限。</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I’m currently working 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会讲技术栈</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能简洁说明测试方向、工具、语言、流程。</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val="fr-FR"/>
              </w:rPr>
            </w:pPr>
            <w:r>
              <w:rPr>
                <w:sz w:val="18"/>
                <w:lang w:val="fr-FR"/>
              </w:rPr>
              <w:t>automation / API / regression / CI/CD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会讲项目亮点</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能用一个具体项目展示能力，而不是泛泛说 hard-working。</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mini-STAR 项目句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会讲岗位匹配</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能把自己的经验与外企岗位需求连接起来。</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That is why I believe I can contribute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会自然表达</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能减少中式表达、停顿混乱和背稿感。</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最终录音 + 教师反馈标签</w:t>
            </w:r>
          </w:p>
        </w:tc>
      </w:tr>
    </w:tbl>
    <w:p>
      <w:pPr>
        <w:rPr>
          <w:lang w:eastAsia="zh-CN"/>
        </w:rPr>
      </w:pPr>
    </w:p>
    <w:p>
      <w:pPr>
        <w:shd w:val="clear" w:color="auto" w:fill="FCEBF3"/>
        <w:rPr>
          <w:lang w:eastAsia="zh-CN"/>
        </w:rPr>
      </w:pPr>
      <w:r>
        <w:rPr>
          <w:rFonts w:ascii="Aptos Display" w:hAnsi="Aptos Display"/>
          <w:b/>
          <w:color w:val="AE497E"/>
          <w:sz w:val="32"/>
          <w:lang w:eastAsia="zh-CN"/>
        </w:rPr>
        <w:t>四、课堂流程总览｜90分钟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7"/>
              </w:rPr>
              <w:t>时间</w:t>
            </w:r>
          </w:p>
        </w:tc>
        <w:tc>
          <w:tcPr>
            <w:tcW w:w="2592"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7"/>
              </w:rPr>
              <w:t>环节</w:t>
            </w:r>
          </w:p>
        </w:tc>
        <w:tc>
          <w:tcPr>
            <w:tcW w:w="2592"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7"/>
              </w:rPr>
              <w:t>教师动作</w:t>
            </w:r>
          </w:p>
        </w:tc>
        <w:tc>
          <w:tcPr>
            <w:tcW w:w="2592"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7"/>
              </w:rPr>
              <w:t>学生输出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0–8 min</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Warm-up &amp; Small Talk</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模拟面试前寒暄；训练 thanks for having me / no trouble finding the office / I’m ready to start。</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3轮短对话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8–18 min</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Diagnosis 原始自我介绍诊断</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让学生先用英文介绍自己 60 秒；记录内容、语法、发音、逻辑问题。</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第一版自我介绍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18–32 min</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Input: 面试官到底想听什么</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解释 Tell me about yourself 的真实含义：relevance, role fit, communication clarity。</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能说出5个核心信息点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32–50 min</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Core Structure: 5-Part Self-intro</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讲解 Role → Experience → Tech Stack → Project/Achievement → Fit。</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完成结构填空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50–65 min</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Technical Language Upgrade</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输入测试开发岗位高频表达；纠正中式表达。</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10个岗位句子替换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65–78 min</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Controlled Practice</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用模板组装 HR版 / 技术版自我介绍。</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两版答案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78–86 min</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Mock Interview</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模拟真实面试开场与 Tell me about yourself。</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完整输出 + 追问回答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86–90 min</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Feedback &amp; Homework</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用反馈标签总结问题，布置录音与修改任务。</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个人错误清单</w:t>
            </w:r>
          </w:p>
        </w:tc>
      </w:tr>
    </w:tbl>
    <w:p/>
    <w:p>
      <w:pPr>
        <w:shd w:val="clear" w:color="auto" w:fill="FCEBF3"/>
        <w:rPr>
          <w:lang w:eastAsia="zh-CN"/>
        </w:rPr>
      </w:pPr>
      <w:r>
        <w:rPr>
          <w:rFonts w:ascii="Aptos Display" w:hAnsi="Aptos Display"/>
          <w:b/>
          <w:color w:val="AE497E"/>
          <w:sz w:val="32"/>
          <w:lang w:eastAsia="zh-CN"/>
        </w:rPr>
        <w:t>五、课前材料｜发给学生的预习包</w:t>
      </w:r>
    </w:p>
    <w:p>
      <w:r>
        <w:rPr>
          <w:rFonts w:ascii="Aptos Display" w:hAnsi="Aptos Display"/>
          <w:b/>
          <w:color w:val="765EAA"/>
          <w:sz w:val="26"/>
        </w:rPr>
        <w:t>✦ 5.1 课前任务</w:t>
      </w:r>
    </w:p>
    <w:p>
      <w:pPr>
        <w:pStyle w:val="14"/>
        <w:rPr>
          <w:lang w:eastAsia="zh-CN"/>
        </w:rPr>
      </w:pPr>
      <w:r>
        <w:rPr>
          <w:lang w:eastAsia="zh-CN"/>
        </w:rPr>
        <w:t>准备一份英文简历或中文简历，标出：当前职位、项目经历、技术栈、最有价值的成果。</w:t>
      </w:r>
    </w:p>
    <w:p>
      <w:pPr>
        <w:pStyle w:val="14"/>
        <w:rPr>
          <w:lang w:eastAsia="zh-CN"/>
        </w:rPr>
      </w:pPr>
      <w:r>
        <w:rPr>
          <w:lang w:eastAsia="zh-CN"/>
        </w:rPr>
        <w:t>用手机录一版 60 秒英文自我介绍，不要查词，不要背稿。</w:t>
      </w:r>
    </w:p>
    <w:p>
      <w:pPr>
        <w:pStyle w:val="14"/>
      </w:pPr>
      <w:r>
        <w:t>列出自己最熟悉的 5 个技术关键词，如 API testing, automation framework, SQL, Jenkins, regression testing。</w:t>
      </w:r>
    </w:p>
    <w:p>
      <w:pPr>
        <w:pStyle w:val="14"/>
        <w:rPr>
          <w:lang w:eastAsia="zh-CN"/>
        </w:rPr>
      </w:pPr>
      <w:r>
        <w:rPr>
          <w:lang w:eastAsia="zh-CN"/>
        </w:rPr>
        <w:t>准备一个最能代表自己能力的项目：你负责什么、解决了什么问题、结果是什么。</w:t>
      </w:r>
    </w:p>
    <w:p>
      <w:r>
        <w:rPr>
          <w:rFonts w:ascii="Aptos Display" w:hAnsi="Aptos Display"/>
          <w:b/>
          <w:color w:val="765EAA"/>
          <w:sz w:val="26"/>
        </w:rPr>
        <w:t>✦ 5.2 课前词汇预习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8"/>
              </w:rPr>
              <w:t>中文</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8"/>
              </w:rPr>
              <w:t>英文表达</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8"/>
              </w:rPr>
              <w:t>面试中怎么用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软件测试开发工程师</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Software Test Development Engineer / SDET</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I’m currently working as a software test development engineer.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自动化测试</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test automation / automated testing</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My recent work focuses on test automation.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接口测试</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API testing</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 have hands-on experience in API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回归测试</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regression testing</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I designed regression test suites for core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测试用例</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test cases / test scenarios</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 write and maintain test cases based on product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缺陷跟踪</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bug tracking / defect management</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I track defects and work closely with developers to verify fixes.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持续集成</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CI/CD pipeline</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 integrated automated tests into the CI/CD pipeline.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跨团队协作</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cross-functional collaboration</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I collaborate with developers, product managers and DevOps engineers.</w:t>
            </w:r>
          </w:p>
        </w:tc>
      </w:tr>
    </w:tbl>
    <w:p/>
    <w:p>
      <w:pPr>
        <w:shd w:val="clear" w:color="auto" w:fill="FCEBF3"/>
        <w:rPr>
          <w:lang w:eastAsia="zh-CN"/>
        </w:rPr>
      </w:pPr>
      <w:r>
        <w:rPr>
          <w:rFonts w:ascii="Aptos Display" w:hAnsi="Aptos Display"/>
          <w:b/>
          <w:color w:val="AE497E"/>
          <w:sz w:val="32"/>
          <w:lang w:eastAsia="zh-CN"/>
        </w:rPr>
        <w:t>六、面试开场与 Small Talk</w:t>
      </w:r>
    </w:p>
    <w:p>
      <w:pPr>
        <w:rPr>
          <w:lang w:eastAsia="zh-CN"/>
        </w:rPr>
      </w:pPr>
      <w:r>
        <w:rPr>
          <w:lang w:eastAsia="zh-CN"/>
        </w:rPr>
        <w:t>很多学生一进入英文面试就紧张。第一节课需要先让学生习惯外企面试的开场节奏：感谢、寒暄、确认网络/设备、自然进入正题。</w:t>
      </w:r>
    </w:p>
    <w:p>
      <w:r>
        <w:rPr>
          <w:rFonts w:ascii="Aptos Display" w:hAnsi="Aptos Display"/>
          <w:b/>
          <w:color w:val="765EAA"/>
          <w:sz w:val="26"/>
        </w:rPr>
        <w:t>✦ 6.1 线下面试开场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Interviewer</w:t>
            </w:r>
          </w:p>
        </w:tc>
        <w:tc>
          <w:tcPr>
            <w:tcW w:w="5184"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Candidate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Hi, thanks for coming in today.</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Thank you for having me. It’s a pleasure to be here.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Did you have any trouble finding the office?</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No, not at all. The directions were very clear.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Would you like some water before we start?</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I’m fine, thank you. I’m ready to start.</w:t>
            </w:r>
          </w:p>
        </w:tc>
      </w:tr>
    </w:tbl>
    <w:p/>
    <w:p>
      <w:r>
        <w:rPr>
          <w:rFonts w:ascii="Aptos Display" w:hAnsi="Aptos Display"/>
          <w:b/>
          <w:color w:val="765EAA"/>
          <w:sz w:val="26"/>
        </w:rPr>
        <w:t>✦ 6.2 线上面试开场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8"/>
              </w:rPr>
              <w:t>Interviewer</w:t>
            </w:r>
          </w:p>
        </w:tc>
        <w:tc>
          <w:tcPr>
            <w:tcW w:w="5184"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8"/>
              </w:rPr>
              <w:t>Candidate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Can you hear me clearly?</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Yes, I can hear you clearly. Can you hear me as well?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Is now still a good time for the interview?</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Yes, absolutely. Thank you for arranging this interview.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Let’s get started.</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Sure. I’m ready.</w:t>
            </w:r>
          </w:p>
        </w:tc>
      </w:tr>
    </w:tbl>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FF4DA"/>
          </w:tcPr>
          <w:p>
            <w:pPr>
              <w:spacing w:after="0" w:line="240" w:lineRule="auto"/>
            </w:pPr>
            <w:r>
              <w:rPr>
                <w:b/>
                <w:color w:val="B08032"/>
                <w:sz w:val="21"/>
              </w:rPr>
              <w:t>表达提醒</w:t>
            </w:r>
            <w:r>
              <w:rPr>
                <w:b/>
                <w:color w:val="B08032"/>
                <w:sz w:val="21"/>
              </w:rPr>
              <w:br w:type="textWrapping"/>
            </w:r>
            <w:r>
              <w:rPr>
                <w:sz w:val="19"/>
              </w:rPr>
              <w:t>不要一开场就说：My English is not very good.</w:t>
            </w:r>
            <w:r>
              <w:rPr>
                <w:sz w:val="19"/>
              </w:rPr>
              <w:br w:type="textWrapping"/>
            </w:r>
            <w:r>
              <w:rPr>
                <w:sz w:val="19"/>
              </w:rPr>
              <w:t>更好的说法是：If anything is unclear, I’d be happy to clarify.</w:t>
            </w:r>
            <w:r>
              <w:rPr>
                <w:sz w:val="19"/>
              </w:rPr>
              <w:br w:type="textWrapping"/>
            </w:r>
            <w:r>
              <w:rPr>
                <w:sz w:val="19"/>
              </w:rPr>
              <w:t>这句话既专业，又不会主动削弱自己的形象。</w:t>
            </w:r>
            <w:r>
              <w:rPr>
                <w:sz w:val="19"/>
              </w:rPr>
              <w:br w:type="textWrapping"/>
            </w:r>
          </w:p>
        </w:tc>
      </w:tr>
    </w:tbl>
    <w:p/>
    <w:p>
      <w:pPr>
        <w:shd w:val="clear" w:color="auto" w:fill="FCEBF3"/>
      </w:pPr>
      <w:r>
        <w:rPr>
          <w:rFonts w:ascii="Aptos Display" w:hAnsi="Aptos Display"/>
          <w:b/>
          <w:color w:val="AE497E"/>
          <w:sz w:val="32"/>
        </w:rPr>
        <w:t>七、Tell me about yourself：真实含义与回答边界</w:t>
      </w:r>
    </w:p>
    <w:p>
      <w:r>
        <w:rPr>
          <w:rFonts w:ascii="Aptos Display" w:hAnsi="Aptos Display"/>
          <w:b/>
          <w:color w:val="765EAA"/>
          <w:sz w:val="26"/>
        </w:rPr>
        <w:t>✦ 7.1 面试官真正想听什么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8"/>
              </w:rPr>
              <w:t>不是想听</w:t>
            </w:r>
          </w:p>
        </w:tc>
        <w:tc>
          <w:tcPr>
            <w:tcW w:w="5184"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8"/>
              </w:rPr>
              <w:t>而是想听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你的出生地、年龄、生活细节</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你现在是什么角色，和岗位有什么关系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从大学开始的完整人生故事</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你过去经验如何证明你适合这个岗位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一堆技术名词</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你用这些技术解决过什么真实问题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背诵简历</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你能否清楚、专业、自然地总结自己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泛泛说 I am hard-working</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具体说明你如何保证测试质量、效率和协作</w:t>
            </w:r>
          </w:p>
        </w:tc>
      </w:tr>
    </w:tbl>
    <w:p>
      <w:pPr>
        <w:rPr>
          <w:lang w:eastAsia="zh-CN"/>
        </w:rPr>
      </w:pPr>
    </w:p>
    <w:p>
      <w:r>
        <w:rPr>
          <w:rFonts w:ascii="Aptos Display" w:hAnsi="Aptos Display"/>
          <w:b/>
          <w:color w:val="765EAA"/>
          <w:sz w:val="26"/>
        </w:rPr>
        <w:t>✦ 7.2 本岗位推荐回答长度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8"/>
              </w:rPr>
              <w:t>场景</w:t>
            </w:r>
          </w:p>
        </w:tc>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8"/>
              </w:rPr>
              <w:t>推荐长度</w:t>
            </w:r>
          </w:p>
        </w:tc>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8"/>
              </w:rPr>
              <w:t>重点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HR 初面</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60–75 秒</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背景、经验、沟通协作、动机与岗位匹配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技术面试开场</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75–90 秒</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技术栈、项目、自动化/接口/CI/CD经验、质量意识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外籍面试官</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60–90 秒</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语速稳定、逻辑清楚、避免过多中文公司名解释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高压面试</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45–60 秒</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短而稳，先建立可信度，再等待追问</w:t>
            </w:r>
          </w:p>
        </w:tc>
      </w:tr>
    </w:tbl>
    <w:p>
      <w:pPr>
        <w:rPr>
          <w:lang w:eastAsia="zh-CN"/>
        </w:rPr>
      </w:pPr>
    </w:p>
    <w:p>
      <w:pPr>
        <w:shd w:val="clear" w:color="auto" w:fill="FCEBF3"/>
      </w:pPr>
      <w:r>
        <w:rPr>
          <w:rFonts w:ascii="Aptos Display" w:hAnsi="Aptos Display"/>
          <w:b/>
          <w:color w:val="AE497E"/>
          <w:sz w:val="32"/>
        </w:rPr>
        <w:t>八、核心结构：SDET 自我介绍 5-Part Formula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7EAFE"/>
          </w:tcPr>
          <w:p>
            <w:pPr>
              <w:spacing w:after="0" w:line="240" w:lineRule="auto"/>
            </w:pPr>
            <w:r>
              <w:rPr>
                <w:b/>
                <w:color w:val="765EAA"/>
                <w:sz w:val="21"/>
              </w:rPr>
              <w:t>核心公式</w:t>
            </w:r>
            <w:r>
              <w:rPr>
                <w:b/>
                <w:color w:val="765EAA"/>
                <w:sz w:val="21"/>
              </w:rPr>
              <w:br w:type="textWrapping"/>
            </w:r>
            <w:r>
              <w:rPr>
                <w:sz w:val="19"/>
              </w:rPr>
              <w:t>1. Current Role 当前角色</w:t>
            </w:r>
            <w:r>
              <w:rPr>
                <w:sz w:val="19"/>
              </w:rPr>
              <w:br w:type="textWrapping"/>
            </w:r>
            <w:r>
              <w:rPr>
                <w:sz w:val="19"/>
              </w:rPr>
              <w:t>2. Relevant Experience 相关经验</w:t>
            </w:r>
            <w:r>
              <w:rPr>
                <w:sz w:val="19"/>
              </w:rPr>
              <w:br w:type="textWrapping"/>
            </w:r>
            <w:r>
              <w:rPr>
                <w:sz w:val="19"/>
              </w:rPr>
              <w:t>3. Technical Stack 技术栈</w:t>
            </w:r>
            <w:r>
              <w:rPr>
                <w:sz w:val="19"/>
              </w:rPr>
              <w:br w:type="textWrapping"/>
            </w:r>
            <w:r>
              <w:rPr>
                <w:sz w:val="19"/>
              </w:rPr>
              <w:t>4. Project / Achievement 项目亮点</w:t>
            </w:r>
            <w:r>
              <w:rPr>
                <w:sz w:val="19"/>
              </w:rPr>
              <w:br w:type="textWrapping"/>
            </w:r>
            <w:r>
              <w:rPr>
                <w:sz w:val="19"/>
              </w:rPr>
              <w:t>5. Motivation &amp; Fit 求职动机与岗位匹配</w:t>
            </w:r>
            <w:r>
              <w:rPr>
                <w:sz w:val="19"/>
              </w:rPr>
              <w:br w:type="textWrapping"/>
            </w:r>
          </w:p>
        </w:tc>
      </w:tr>
    </w:tbl>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7"/>
              </w:rPr>
              <w:t>模块</w:t>
            </w:r>
          </w:p>
        </w:tc>
        <w:tc>
          <w:tcPr>
            <w:tcW w:w="2592"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7"/>
              </w:rPr>
              <w:t>回答目标</w:t>
            </w:r>
          </w:p>
        </w:tc>
        <w:tc>
          <w:tcPr>
            <w:tcW w:w="2592"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7"/>
              </w:rPr>
              <w:t>句型模板</w:t>
            </w:r>
          </w:p>
        </w:tc>
        <w:tc>
          <w:tcPr>
            <w:tcW w:w="2592"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7"/>
              </w:rPr>
              <w:t>学生替换内容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1. Current Role</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一句话说明你是谁</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I’m currently working as a software test development engineer, mainly focusing on...</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当前岗位 + 测试方向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2. Relevant Experience</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概括经验范围</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Over the past few years, I’ve been involved in...</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工作年限 + 产品/项目类型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3. Technical Stack</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展示技术能力</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have hands-on experience with...</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Python/Java, Selenium, Playwright, Postman, SQL, Jenkins...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4. Project / Achievement</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证明你不是只会说工具</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One project I’m proud of was...</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项目背景 + 你的行动 + 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5. Motivation &amp; Fit</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连接目标公司</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Now I’m looking for an international environment where I can...</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外企动机 + 成长方向 + 贡献</w:t>
            </w:r>
          </w:p>
        </w:tc>
      </w:tr>
    </w:tbl>
    <w:p>
      <w:pPr>
        <w:rPr>
          <w:lang w:eastAsia="zh-CN"/>
        </w:rPr>
      </w:pPr>
    </w:p>
    <w:p>
      <w:pPr>
        <w:shd w:val="clear" w:color="auto" w:fill="FCEBF3"/>
        <w:rPr>
          <w:lang w:eastAsia="zh-CN"/>
        </w:rPr>
      </w:pPr>
      <w:r>
        <w:rPr>
          <w:rFonts w:ascii="Aptos Display" w:hAnsi="Aptos Display"/>
          <w:b/>
          <w:color w:val="AE497E"/>
          <w:sz w:val="32"/>
          <w:lang w:eastAsia="zh-CN"/>
        </w:rPr>
        <w:t>九、核心语料模块</w:t>
      </w:r>
    </w:p>
    <w:p>
      <w:pPr>
        <w:rPr>
          <w:lang w:eastAsia="zh-CN"/>
        </w:rPr>
      </w:pPr>
      <w:r>
        <w:rPr>
          <w:rFonts w:ascii="Aptos Display" w:hAnsi="Aptos Display"/>
          <w:b/>
          <w:color w:val="765EAA"/>
          <w:sz w:val="26"/>
          <w:lang w:eastAsia="zh-CN"/>
        </w:rPr>
        <w:t>✦ 9.1 当前角色与工作范围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中文功能</w:t>
            </w:r>
          </w:p>
        </w:tc>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英文表达</w:t>
            </w:r>
          </w:p>
        </w:tc>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我是软件测试开发工程师</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I’m currently working as a software test development engineer.</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比 I am a tester 更专业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我主要负责自动化测试</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My work mainly focuses on test automation.</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focus on 比 do 更自然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我参与需求评审到上线验证</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I’m involved in the whole testing process, from requirement review to release validation.</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体现全流程经验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我和开发/产品/运维合作</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I work closely with developers, product managers and DevOps engineers.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外企很看重 cross-functional collaboration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我关注质量和效率</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I care about both product quality and testing efficiency.</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测试岗位核心价值</w:t>
            </w:r>
          </w:p>
        </w:tc>
      </w:tr>
    </w:tbl>
    <w:p/>
    <w:p>
      <w:r>
        <w:rPr>
          <w:rFonts w:ascii="Aptos Display" w:hAnsi="Aptos Display"/>
          <w:b/>
          <w:color w:val="765EAA"/>
          <w:sz w:val="26"/>
        </w:rPr>
        <w:t>✦ 9.2 技术栈表达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技术方向</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地道英文</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示范句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自动化框架</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automation framework</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helped maintain our automation framework and improve test coverage.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接口测试</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API testing</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use Postman and automated scripts for API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UI自动化</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UI automation</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have experience in UI automation using Selenium or Playwright.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数据库验证</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database validation / SQL queries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use SQL queries to validate backend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CI/CD</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CI/CD integration</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integrated automated tests into our CI/CD pipeline.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缺陷定位</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bug analysis / root cause analysis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help analyse bugs and provide clear reproduction steps.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测试覆盖率</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test coverage</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improved test coverage for key business scenarios.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稳定性</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test stability / flaky tests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worked on reducing flaky tests and improving test stability.</w:t>
            </w:r>
          </w:p>
        </w:tc>
      </w:tr>
    </w:tbl>
    <w:p/>
    <w:p>
      <w:r>
        <w:rPr>
          <w:rFonts w:ascii="Aptos Display" w:hAnsi="Aptos Display"/>
          <w:b/>
          <w:color w:val="765EAA"/>
          <w:sz w:val="26"/>
        </w:rPr>
        <w:t>✦ 9.3 项目成果表达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FFF0D9"/>
            <w:vAlign w:val="center"/>
          </w:tcPr>
          <w:p>
            <w:pPr>
              <w:spacing w:after="0" w:line="240" w:lineRule="auto"/>
              <w:jc w:val="center"/>
            </w:pPr>
            <w:r>
              <w:rPr>
                <w:b/>
                <w:sz w:val="17"/>
              </w:rPr>
              <w:t>普通表达</w:t>
            </w:r>
          </w:p>
        </w:tc>
        <w:tc>
          <w:tcPr>
            <w:tcW w:w="3456" w:type="dxa"/>
            <w:tcBorders>
              <w:top w:val="single" w:color="FFFFFF" w:sz="8" w:space="0"/>
              <w:left w:val="single" w:color="FFFFFF" w:sz="8" w:space="0"/>
              <w:bottom w:val="single" w:color="FFFFFF" w:sz="8" w:space="0"/>
              <w:right w:val="single" w:color="FFFFFF" w:sz="8" w:space="0"/>
            </w:tcBorders>
            <w:shd w:val="clear" w:color="auto" w:fill="FFF0D9"/>
            <w:vAlign w:val="center"/>
          </w:tcPr>
          <w:p>
            <w:pPr>
              <w:spacing w:after="0" w:line="240" w:lineRule="auto"/>
              <w:jc w:val="center"/>
            </w:pPr>
            <w:r>
              <w:rPr>
                <w:b/>
                <w:sz w:val="17"/>
              </w:rPr>
              <w:t>升级表达</w:t>
            </w:r>
          </w:p>
        </w:tc>
        <w:tc>
          <w:tcPr>
            <w:tcW w:w="3456" w:type="dxa"/>
            <w:tcBorders>
              <w:top w:val="single" w:color="FFFFFF" w:sz="8" w:space="0"/>
              <w:left w:val="single" w:color="FFFFFF" w:sz="8" w:space="0"/>
              <w:bottom w:val="single" w:color="FFFFFF" w:sz="8" w:space="0"/>
              <w:right w:val="single" w:color="FFFFFF" w:sz="8" w:space="0"/>
            </w:tcBorders>
            <w:shd w:val="clear" w:color="auto" w:fill="FFF0D9"/>
            <w:vAlign w:val="center"/>
          </w:tcPr>
          <w:p>
            <w:pPr>
              <w:spacing w:after="0" w:line="240" w:lineRule="auto"/>
              <w:jc w:val="center"/>
            </w:pPr>
            <w:r>
              <w:rPr>
                <w:b/>
                <w:sz w:val="17"/>
              </w:rPr>
              <w:t>为什么更适合面试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tested many functions.</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designed and executed test cases for core business features.</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说明具体测试行为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found bugs.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identified critical defects and worked with developers to verify the fixes.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体现协作闭环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used automation.</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built automated test scripts to reduce repetitive manual testing.</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说明自动化价值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made testing faster.</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reduced regression testing time by improving automation coverage.</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体现量化结果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know many tools.</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have hands-on experience with tools such as Postman, Jenkins, Git and SQL.</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hands-on 表示真实使用经验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work with others.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collaborate cross-functionally to align testing priorities with release timelines.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更像外企表达</w:t>
            </w:r>
          </w:p>
        </w:tc>
      </w:tr>
    </w:tbl>
    <w:p/>
    <w:p>
      <w:pPr>
        <w:shd w:val="clear" w:color="auto" w:fill="FCEBF3"/>
      </w:pPr>
      <w:r>
        <w:rPr>
          <w:rFonts w:ascii="Aptos Display" w:hAnsi="Aptos Display"/>
          <w:b/>
          <w:color w:val="AE497E"/>
          <w:sz w:val="32"/>
        </w:rPr>
        <w:t>十、示范答案：HR 初面版本</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EEE7FA"/>
          </w:tcPr>
          <w:p>
            <w:pPr>
              <w:spacing w:after="0" w:line="240" w:lineRule="auto"/>
            </w:pPr>
            <w:r>
              <w:rPr>
                <w:b/>
                <w:color w:val="765EAA"/>
                <w:sz w:val="21"/>
              </w:rPr>
              <w:t>Question</w:t>
            </w:r>
            <w:r>
              <w:rPr>
                <w:b/>
                <w:color w:val="765EAA"/>
                <w:sz w:val="21"/>
              </w:rPr>
              <w:br w:type="textWrapping"/>
            </w:r>
            <w:r>
              <w:rPr>
                <w:sz w:val="19"/>
              </w:rPr>
              <w:t>Tell me about yourself. / Could you briefly introduce yourself?</w:t>
            </w:r>
            <w:r>
              <w:rPr>
                <w:sz w:val="19"/>
              </w:rPr>
              <w:br w:type="textWrapping"/>
            </w:r>
          </w:p>
        </w:tc>
      </w:tr>
    </w:tbl>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FF8F2"/>
          </w:tcPr>
          <w:p>
            <w:pPr>
              <w:spacing w:after="0" w:line="240" w:lineRule="auto"/>
            </w:pPr>
            <w:r>
              <w:rPr>
                <w:b/>
                <w:color w:val="B08032"/>
                <w:sz w:val="21"/>
              </w:rPr>
              <w:t>Sample Answer｜60–75 秒</w:t>
            </w:r>
            <w:r>
              <w:rPr>
                <w:b/>
                <w:color w:val="B08032"/>
                <w:sz w:val="21"/>
              </w:rPr>
              <w:br w:type="textWrapping"/>
            </w:r>
            <w:r>
              <w:rPr>
                <w:sz w:val="19"/>
              </w:rPr>
              <w:t>Sure. I’m currently working as a software test development engineer, mainly focusing on test automation, API testing and regression testing for internet software products.</w:t>
            </w:r>
            <w:r>
              <w:rPr>
                <w:sz w:val="19"/>
              </w:rPr>
              <w:br w:type="textWrapping"/>
            </w:r>
            <w:r>
              <w:rPr>
                <w:sz w:val="19"/>
              </w:rPr>
              <w:br w:type="textWrapping"/>
            </w:r>
            <w:r>
              <w:rPr>
                <w:sz w:val="19"/>
              </w:rPr>
              <w:t>In my current role, I’m involved in the whole testing process, from requirement review and test case design to defect tracking and release validation. I work closely with developers, product managers and DevOps engineers to make sure key features are delivered with good quality.</w:t>
            </w:r>
            <w:r>
              <w:rPr>
                <w:sz w:val="19"/>
              </w:rPr>
              <w:br w:type="textWrapping"/>
            </w:r>
            <w:r>
              <w:rPr>
                <w:sz w:val="19"/>
              </w:rPr>
              <w:br w:type="textWrapping"/>
            </w:r>
            <w:r>
              <w:rPr>
                <w:sz w:val="19"/>
              </w:rPr>
              <w:t>Technically, I have hands-on experience with tools and skills such as API testing, SQL, Git, Jenkins and automated test scripts. One thing I care about a lot is improving testing efficiency, not just finding bugs manually.</w:t>
            </w:r>
            <w:r>
              <w:rPr>
                <w:sz w:val="19"/>
              </w:rPr>
              <w:br w:type="textWrapping"/>
            </w:r>
            <w:r>
              <w:rPr>
                <w:sz w:val="19"/>
              </w:rPr>
              <w:br w:type="textWrapping"/>
            </w:r>
            <w:r>
              <w:rPr>
                <w:sz w:val="19"/>
              </w:rPr>
              <w:t>Now I’m looking for an international working environment where I can further develop my technical skills, communicate with global teams and contribute to building reliable software products.</w:t>
            </w:r>
            <w:r>
              <w:rPr>
                <w:sz w:val="19"/>
              </w:rPr>
              <w:br w:type="textWrapping"/>
            </w:r>
          </w:p>
        </w:tc>
      </w:tr>
    </w:tbl>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DF0F6"/>
          </w:tcPr>
          <w:p>
            <w:pPr>
              <w:spacing w:after="0" w:line="240" w:lineRule="auto"/>
              <w:rPr>
                <w:lang w:eastAsia="zh-CN"/>
              </w:rPr>
            </w:pPr>
            <w:r>
              <w:rPr>
                <w:b/>
                <w:color w:val="AE497E"/>
                <w:sz w:val="21"/>
                <w:lang w:eastAsia="zh-CN"/>
              </w:rPr>
              <w:t>中文理解</w:t>
            </w:r>
            <w:r>
              <w:rPr>
                <w:b/>
                <w:color w:val="AE497E"/>
                <w:sz w:val="21"/>
                <w:lang w:eastAsia="zh-CN"/>
              </w:rPr>
              <w:br w:type="textWrapping"/>
            </w:r>
            <w:r>
              <w:rPr>
                <w:sz w:val="19"/>
                <w:lang w:eastAsia="zh-CN"/>
              </w:rPr>
              <w:t>当然可以。我目前是一名软件测试开发工程师，主要负责互联网软件产品的自动化测试、接口测试和回归测试。</w:t>
            </w:r>
            <w:r>
              <w:rPr>
                <w:sz w:val="19"/>
                <w:lang w:eastAsia="zh-CN"/>
              </w:rPr>
              <w:br w:type="textWrapping"/>
            </w:r>
            <w:r>
              <w:rPr>
                <w:sz w:val="19"/>
                <w:lang w:eastAsia="zh-CN"/>
              </w:rPr>
              <w:br w:type="textWrapping"/>
            </w:r>
            <w:r>
              <w:rPr>
                <w:sz w:val="19"/>
                <w:lang w:eastAsia="zh-CN"/>
              </w:rPr>
              <w:t>在目前的岗位中，我参与完整测试流程，包括需求评审、测试用例设计、缺陷跟踪和上线验证。我会和开发、产品经理以及DevOps工程师密切合作，确保核心功能以较高质量交付。</w:t>
            </w:r>
            <w:r>
              <w:rPr>
                <w:sz w:val="19"/>
                <w:lang w:eastAsia="zh-CN"/>
              </w:rPr>
              <w:br w:type="textWrapping"/>
            </w:r>
            <w:r>
              <w:rPr>
                <w:sz w:val="19"/>
                <w:lang w:eastAsia="zh-CN"/>
              </w:rPr>
              <w:br w:type="textWrapping"/>
            </w:r>
            <w:r>
              <w:rPr>
                <w:sz w:val="19"/>
                <w:lang w:eastAsia="zh-CN"/>
              </w:rPr>
              <w:t>技术方面，我有接口测试、SQL、Git、Jenkins和自动化测试脚本等实践经验。我很关注提升测试效率，而不仅仅是手工发现bug。</w:t>
            </w:r>
            <w:r>
              <w:rPr>
                <w:sz w:val="19"/>
                <w:lang w:eastAsia="zh-CN"/>
              </w:rPr>
              <w:br w:type="textWrapping"/>
            </w:r>
            <w:r>
              <w:rPr>
                <w:sz w:val="19"/>
                <w:lang w:eastAsia="zh-CN"/>
              </w:rPr>
              <w:br w:type="textWrapping"/>
            </w:r>
            <w:r>
              <w:rPr>
                <w:sz w:val="19"/>
                <w:lang w:eastAsia="zh-CN"/>
              </w:rPr>
              <w:t>现在我希望进入一个国际化工作环境，继续发展技术能力，与全球团队沟通合作，并为构建稳定可靠的软件产品做贡献。</w:t>
            </w:r>
            <w:r>
              <w:rPr>
                <w:sz w:val="19"/>
                <w:lang w:eastAsia="zh-CN"/>
              </w:rPr>
              <w:br w:type="textWrapping"/>
            </w:r>
          </w:p>
        </w:tc>
      </w:tr>
    </w:tbl>
    <w:p>
      <w:pPr>
        <w:rPr>
          <w:lang w:eastAsia="zh-CN"/>
        </w:rPr>
      </w:pPr>
    </w:p>
    <w:p>
      <w:r>
        <w:rPr>
          <w:rFonts w:ascii="Aptos Display" w:hAnsi="Aptos Display"/>
          <w:b/>
          <w:color w:val="765EAA"/>
          <w:sz w:val="26"/>
        </w:rPr>
        <w:t>✦ 10.1 逐段分析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段落</w:t>
            </w:r>
          </w:p>
        </w:tc>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功能</w:t>
            </w:r>
          </w:p>
        </w:tc>
        <w:tc>
          <w:tcPr>
            <w:tcW w:w="3456"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为什么好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第1段</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身份定位</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直接说当前角色和核心测试方向，不绕背景。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第2段</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工作流程</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展示从需求到上线的完整质量意识，而不是只说写测试用例。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第3段</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技术能力</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技术词汇具体，但不堆砌；hands-on experience 强调真实经验。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第4段</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求职动机</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把外企、全球团队、可靠软件产品连接起来，体现岗位匹配。</w:t>
            </w:r>
          </w:p>
        </w:tc>
      </w:tr>
    </w:tbl>
    <w:p>
      <w:pPr>
        <w:rPr>
          <w:lang w:eastAsia="zh-CN"/>
        </w:rPr>
      </w:pPr>
    </w:p>
    <w:p>
      <w:pPr>
        <w:shd w:val="clear" w:color="auto" w:fill="FCEBF3"/>
        <w:rPr>
          <w:lang w:eastAsia="zh-CN"/>
        </w:rPr>
      </w:pPr>
      <w:r>
        <w:rPr>
          <w:rFonts w:ascii="Aptos Display" w:hAnsi="Aptos Display"/>
          <w:b/>
          <w:color w:val="AE497E"/>
          <w:sz w:val="32"/>
          <w:lang w:eastAsia="zh-CN"/>
        </w:rPr>
        <w:t>十一、示范答案：技术面试版本</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FF8F2"/>
          </w:tcPr>
          <w:p>
            <w:pPr>
              <w:spacing w:after="0" w:line="240" w:lineRule="auto"/>
            </w:pPr>
            <w:r>
              <w:rPr>
                <w:b/>
                <w:color w:val="B08032"/>
                <w:sz w:val="21"/>
              </w:rPr>
              <w:t>Sample Answer｜75–90 秒</w:t>
            </w:r>
            <w:r>
              <w:rPr>
                <w:b/>
                <w:color w:val="B08032"/>
                <w:sz w:val="21"/>
              </w:rPr>
              <w:br w:type="textWrapping"/>
            </w:r>
            <w:r>
              <w:rPr>
                <w:sz w:val="19"/>
              </w:rPr>
              <w:t>Sure. I’m a software test development engineer with experience in both manual testing and test automation. My recent work has focused on API testing, regression testing and building automated scripts to improve testing efficiency.</w:t>
            </w:r>
            <w:r>
              <w:rPr>
                <w:sz w:val="19"/>
              </w:rPr>
              <w:br w:type="textWrapping"/>
            </w:r>
            <w:r>
              <w:rPr>
                <w:sz w:val="19"/>
              </w:rPr>
              <w:br w:type="textWrapping"/>
            </w:r>
            <w:r>
              <w:rPr>
                <w:sz w:val="19"/>
              </w:rPr>
              <w:t>In my current project, I mainly support a web-based platform with frequent feature updates. I participate in requirement analysis, design test scenarios, execute functional and regression tests, and track defects until they are resolved. I also work with developers to clarify reproduction steps and verify bug fixes.</w:t>
            </w:r>
            <w:r>
              <w:rPr>
                <w:sz w:val="19"/>
              </w:rPr>
              <w:br w:type="textWrapping"/>
            </w:r>
            <w:r>
              <w:rPr>
                <w:sz w:val="19"/>
              </w:rPr>
              <w:br w:type="textWrapping"/>
            </w:r>
            <w:r>
              <w:rPr>
                <w:sz w:val="19"/>
              </w:rPr>
              <w:t>On the technical side, I’m familiar with API testing, SQL-based data validation, Git, Jenkins and basic automation framework maintenance. For example, in one project, I helped improve our regression test suite, which reduced repetitive manual testing and made release validation more stable.</w:t>
            </w:r>
            <w:r>
              <w:rPr>
                <w:sz w:val="19"/>
              </w:rPr>
              <w:br w:type="textWrapping"/>
            </w:r>
            <w:r>
              <w:rPr>
                <w:sz w:val="19"/>
              </w:rPr>
              <w:br w:type="textWrapping"/>
            </w:r>
            <w:r>
              <w:rPr>
                <w:sz w:val="19"/>
              </w:rPr>
              <w:t>What I’m looking for now is a role where I can combine my testing mindset with stronger technical development, especially in automation and quality engineering. I’m also interested in working in a more international environment where communication, ownership and engineering standards are highly valued.</w:t>
            </w:r>
            <w:r>
              <w:rPr>
                <w:sz w:val="19"/>
              </w:rPr>
              <w:br w:type="textWrapping"/>
            </w:r>
          </w:p>
        </w:tc>
      </w:tr>
    </w:tbl>
    <w:p/>
    <w:p>
      <w:r>
        <w:rPr>
          <w:rFonts w:ascii="Aptos Display" w:hAnsi="Aptos Display"/>
          <w:b/>
          <w:color w:val="765EAA"/>
          <w:sz w:val="26"/>
        </w:rPr>
        <w:t>✦ 11.1 技术版为什么更强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7"/>
              </w:rPr>
              <w:t>高分点</w:t>
            </w:r>
          </w:p>
        </w:tc>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7"/>
              </w:rPr>
              <w:t>对应句子</w:t>
            </w:r>
          </w:p>
        </w:tc>
        <w:tc>
          <w:tcPr>
            <w:tcW w:w="3456"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7"/>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岗位关键词明确</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manual testing and test automation</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覆盖传统测试与测试开发两个方向。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项目背景具体</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a web-based platform with frequent feature updates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让面试官知道你面对什么产品环境。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测试闭环完整</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track defects until they are resolved</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体现质量责任意识。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自动化价值明确</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reduced repetitive manual testing</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说明自动化不是炫技，而是解决效率问题。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职业动机合理</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combine my testing mindset with stronger technical development</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符合测试开发工程师成长路径。</w:t>
            </w:r>
          </w:p>
        </w:tc>
      </w:tr>
    </w:tbl>
    <w:p>
      <w:pPr>
        <w:rPr>
          <w:lang w:eastAsia="zh-CN"/>
        </w:rPr>
      </w:pPr>
    </w:p>
    <w:p>
      <w:pPr>
        <w:shd w:val="clear" w:color="auto" w:fill="FCEBF3"/>
        <w:rPr>
          <w:lang w:eastAsia="zh-CN"/>
        </w:rPr>
      </w:pPr>
      <w:r>
        <w:rPr>
          <w:rFonts w:ascii="Aptos Display" w:hAnsi="Aptos Display"/>
          <w:b/>
          <w:color w:val="AE497E"/>
          <w:sz w:val="32"/>
          <w:lang w:eastAsia="zh-CN"/>
        </w:rPr>
        <w:t>十二、课堂控制练习</w:t>
      </w:r>
    </w:p>
    <w:p>
      <w:pPr>
        <w:rPr>
          <w:lang w:eastAsia="zh-CN"/>
        </w:rPr>
      </w:pPr>
      <w:r>
        <w:rPr>
          <w:rFonts w:ascii="Aptos Display" w:hAnsi="Aptos Display"/>
          <w:b/>
          <w:color w:val="765EAA"/>
          <w:sz w:val="26"/>
          <w:lang w:eastAsia="zh-CN"/>
        </w:rPr>
        <w:t>✦ 12.1 中文转英文：岗位表达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中文</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学生版本</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参考答案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我目前是一名软件测试开发工程师。</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I’m currently working as a software test development engineer.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我主要负责接口测试和自动化测试。</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My work mainly focuses on API testing and test automation.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我参与从需求评审到上线验证的完整测试流程。</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I’m involved in the whole testing process, from requirement review to release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我会写和维护自动化测试脚本。</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write and maintain automated test scripts.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我和开发一起定位问题并验证修复。</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work with developers to analyse issues and verify bug fixes.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我希望进入一个更国际化的技术团队。</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I’m looking for a more international engineering environment.</w:t>
            </w:r>
          </w:p>
        </w:tc>
      </w:tr>
    </w:tbl>
    <w:p/>
    <w:p>
      <w:r>
        <w:rPr>
          <w:rFonts w:ascii="Aptos Display" w:hAnsi="Aptos Display"/>
          <w:b/>
          <w:color w:val="765EAA"/>
          <w:sz w:val="26"/>
        </w:rPr>
        <w:t>✦ 12.2 自我介绍填空模板</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7F2FF"/>
          </w:tcPr>
          <w:p>
            <w:pPr>
              <w:spacing w:after="0" w:line="240" w:lineRule="auto"/>
            </w:pPr>
            <w:r>
              <w:rPr>
                <w:b/>
                <w:color w:val="765EAA"/>
                <w:sz w:val="21"/>
              </w:rPr>
              <w:t>Template</w:t>
            </w:r>
            <w:r>
              <w:rPr>
                <w:b/>
                <w:color w:val="765EAA"/>
                <w:sz w:val="21"/>
              </w:rPr>
              <w:br w:type="textWrapping"/>
            </w:r>
            <w:r>
              <w:rPr>
                <w:sz w:val="19"/>
              </w:rPr>
              <w:t>Sure. I’m currently working as a/an ________, mainly focusing on ________.</w:t>
            </w:r>
            <w:r>
              <w:rPr>
                <w:sz w:val="19"/>
              </w:rPr>
              <w:br w:type="textWrapping"/>
            </w:r>
            <w:r>
              <w:rPr>
                <w:sz w:val="19"/>
              </w:rPr>
              <w:br w:type="textWrapping"/>
            </w:r>
            <w:r>
              <w:rPr>
                <w:sz w:val="19"/>
              </w:rPr>
              <w:t>In my current role, I’m involved in ________, including ________, ________, and ________. I work closely with ________ to make sure ________.</w:t>
            </w:r>
            <w:r>
              <w:rPr>
                <w:sz w:val="19"/>
              </w:rPr>
              <w:br w:type="textWrapping"/>
            </w:r>
            <w:r>
              <w:rPr>
                <w:sz w:val="19"/>
              </w:rPr>
              <w:br w:type="textWrapping"/>
            </w:r>
            <w:r>
              <w:rPr>
                <w:sz w:val="19"/>
              </w:rPr>
              <w:t>Technically, I have hands-on experience with ________. One project I’m proud of was ________, where I ________, which helped ________.</w:t>
            </w:r>
            <w:r>
              <w:rPr>
                <w:sz w:val="19"/>
              </w:rPr>
              <w:br w:type="textWrapping"/>
            </w:r>
            <w:r>
              <w:rPr>
                <w:sz w:val="19"/>
              </w:rPr>
              <w:br w:type="textWrapping"/>
            </w:r>
            <w:r>
              <w:rPr>
                <w:sz w:val="19"/>
              </w:rPr>
              <w:t>Now I’m looking for ________, where I can ________ and contribute to ________.</w:t>
            </w:r>
            <w:r>
              <w:rPr>
                <w:sz w:val="19"/>
              </w:rPr>
              <w:br w:type="textWrapping"/>
            </w:r>
          </w:p>
        </w:tc>
      </w:tr>
    </w:tbl>
    <w:p/>
    <w:p>
      <w:r>
        <w:rPr>
          <w:rFonts w:ascii="Aptos Display" w:hAnsi="Aptos Display"/>
          <w:b/>
          <w:color w:val="765EAA"/>
          <w:sz w:val="26"/>
        </w:rPr>
        <w:t>✦ 12.3 口语训练：三轮输出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8"/>
              </w:rPr>
              <w:t>轮次</w:t>
            </w:r>
          </w:p>
        </w:tc>
        <w:tc>
          <w:tcPr>
            <w:tcW w:w="3456"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8"/>
              </w:rPr>
              <w:t>限制</w:t>
            </w:r>
          </w:p>
        </w:tc>
        <w:tc>
          <w:tcPr>
            <w:tcW w:w="3456" w:type="dxa"/>
            <w:tcBorders>
              <w:top w:val="single" w:color="FFFFFF" w:sz="8" w:space="0"/>
              <w:left w:val="single" w:color="FFFFFF" w:sz="8" w:space="0"/>
              <w:bottom w:val="single" w:color="FFFFFF" w:sz="8" w:space="0"/>
              <w:right w:val="single" w:color="FFFFFF" w:sz="8" w:space="0"/>
            </w:tcBorders>
            <w:shd w:val="clear" w:color="auto" w:fill="FCE0EC"/>
            <w:vAlign w:val="center"/>
          </w:tcPr>
          <w:p>
            <w:pPr>
              <w:spacing w:after="0" w:line="240" w:lineRule="auto"/>
              <w:jc w:val="center"/>
            </w:pPr>
            <w:r>
              <w:rPr>
                <w:b/>
                <w:sz w:val="18"/>
              </w:rPr>
              <w:t>训练目标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Round 1</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45秒，不看稿</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先建立主干，不追求完美。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Round 2</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60秒，看结构但不看完整句子</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加入技术关键词和项目亮点。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Round 3</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75秒，模拟面试官追问</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自然输出，减少背稿感。</w:t>
            </w:r>
          </w:p>
        </w:tc>
      </w:tr>
    </w:tbl>
    <w:p>
      <w:pPr>
        <w:rPr>
          <w:lang w:eastAsia="zh-CN"/>
        </w:rPr>
      </w:pPr>
    </w:p>
    <w:p>
      <w:pPr>
        <w:shd w:val="clear" w:color="auto" w:fill="FCEBF3"/>
        <w:rPr>
          <w:lang w:eastAsia="zh-CN"/>
        </w:rPr>
      </w:pPr>
      <w:r>
        <w:rPr>
          <w:rFonts w:ascii="Aptos Display" w:hAnsi="Aptos Display"/>
          <w:b/>
          <w:color w:val="AE497E"/>
          <w:sz w:val="32"/>
          <w:lang w:eastAsia="zh-CN"/>
        </w:rPr>
        <w:t>十三、常见中式表达修正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FFF0D9"/>
            <w:vAlign w:val="center"/>
          </w:tcPr>
          <w:p>
            <w:pPr>
              <w:spacing w:after="0" w:line="240" w:lineRule="auto"/>
              <w:jc w:val="center"/>
            </w:pPr>
            <w:r>
              <w:rPr>
                <w:b/>
                <w:sz w:val="17"/>
              </w:rPr>
              <w:t>学生常见表达</w:t>
            </w:r>
          </w:p>
        </w:tc>
        <w:tc>
          <w:tcPr>
            <w:tcW w:w="3456" w:type="dxa"/>
            <w:tcBorders>
              <w:top w:val="single" w:color="FFFFFF" w:sz="8" w:space="0"/>
              <w:left w:val="single" w:color="FFFFFF" w:sz="8" w:space="0"/>
              <w:bottom w:val="single" w:color="FFFFFF" w:sz="8" w:space="0"/>
              <w:right w:val="single" w:color="FFFFFF" w:sz="8" w:space="0"/>
            </w:tcBorders>
            <w:shd w:val="clear" w:color="auto" w:fill="FFF0D9"/>
            <w:vAlign w:val="center"/>
          </w:tcPr>
          <w:p>
            <w:pPr>
              <w:spacing w:after="0" w:line="240" w:lineRule="auto"/>
              <w:jc w:val="center"/>
            </w:pPr>
            <w:r>
              <w:rPr>
                <w:b/>
                <w:sz w:val="17"/>
              </w:rPr>
              <w:t>问题</w:t>
            </w:r>
          </w:p>
        </w:tc>
        <w:tc>
          <w:tcPr>
            <w:tcW w:w="3456" w:type="dxa"/>
            <w:tcBorders>
              <w:top w:val="single" w:color="FFFFFF" w:sz="8" w:space="0"/>
              <w:left w:val="single" w:color="FFFFFF" w:sz="8" w:space="0"/>
              <w:bottom w:val="single" w:color="FFFFFF" w:sz="8" w:space="0"/>
              <w:right w:val="single" w:color="FFFFFF" w:sz="8" w:space="0"/>
            </w:tcBorders>
            <w:shd w:val="clear" w:color="auto" w:fill="FFF0D9"/>
            <w:vAlign w:val="center"/>
          </w:tcPr>
          <w:p>
            <w:pPr>
              <w:spacing w:after="0" w:line="240" w:lineRule="auto"/>
              <w:jc w:val="center"/>
            </w:pPr>
            <w:r>
              <w:rPr>
                <w:b/>
                <w:sz w:val="17"/>
              </w:rPr>
              <w:t>更自然表达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am a tester.</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太宽泛，岗位价值不清楚</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I’m a software test development engineer / QA automation engineer.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do test cases.</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do 搭配弱</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design, execute and maintain test cases.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find bugs.</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表达太基础</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identify defects and provide clear reproduction steps.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communicate with development.</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development 指开发过程，不指开发人员</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communicate with developers / the development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can use many tools.</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空泛</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have hands-on experience with Postman, SQL, Git and Jenkins.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want to improve myself.</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太泛</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I’d like to further develop my automation and quality engineering skills.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 am careful.</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太初级</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I’m detail-oriented and quality-driven.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can bear pressure.</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中式表达</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I can stay focused and organised under pressure.</w:t>
            </w:r>
          </w:p>
        </w:tc>
      </w:tr>
    </w:tbl>
    <w:p/>
    <w:p>
      <w:pPr>
        <w:shd w:val="clear" w:color="auto" w:fill="FCEBF3"/>
        <w:rPr>
          <w:lang w:eastAsia="zh-CN"/>
        </w:rPr>
      </w:pPr>
      <w:r>
        <w:rPr>
          <w:rFonts w:ascii="Aptos Display" w:hAnsi="Aptos Display"/>
          <w:b/>
          <w:color w:val="AE497E"/>
          <w:sz w:val="32"/>
          <w:lang w:eastAsia="zh-CN"/>
        </w:rPr>
        <w:t>十四、发音与表达训练</w:t>
      </w:r>
    </w:p>
    <w:p>
      <w:pPr>
        <w:rPr>
          <w:lang w:eastAsia="zh-CN"/>
        </w:rPr>
      </w:pPr>
      <w:r>
        <w:rPr>
          <w:rFonts w:ascii="Aptos Display" w:hAnsi="Aptos Display"/>
          <w:b/>
          <w:color w:val="765EAA"/>
          <w:sz w:val="26"/>
          <w:lang w:eastAsia="zh-CN"/>
        </w:rPr>
        <w:t>✦ 14.1 意群停顿示范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DF0F6"/>
          </w:tcPr>
          <w:p>
            <w:pPr>
              <w:spacing w:after="0" w:line="240" w:lineRule="auto"/>
            </w:pPr>
            <w:r>
              <w:rPr>
                <w:b/>
                <w:color w:val="AE497E"/>
                <w:sz w:val="21"/>
              </w:rPr>
              <w:t>不要逐词读，要按意义组停顿</w:t>
            </w:r>
            <w:r>
              <w:rPr>
                <w:b/>
                <w:color w:val="AE497E"/>
                <w:sz w:val="21"/>
              </w:rPr>
              <w:br w:type="textWrapping"/>
            </w:r>
            <w:r>
              <w:rPr>
                <w:sz w:val="19"/>
              </w:rPr>
              <w:t>I’m currently working / as a software test development engineer, / mainly focusing on test automation, / API testing / and regression testing.</w:t>
            </w:r>
            <w:r>
              <w:rPr>
                <w:sz w:val="19"/>
              </w:rPr>
              <w:br w:type="textWrapping"/>
            </w:r>
            <w:r>
              <w:rPr>
                <w:sz w:val="19"/>
              </w:rPr>
              <w:br w:type="textWrapping"/>
            </w:r>
            <w:r>
              <w:rPr>
                <w:sz w:val="19"/>
              </w:rPr>
              <w:t>In my current role, / I’m involved in the whole testing process, / from requirement review / to release validation.</w:t>
            </w:r>
            <w:r>
              <w:rPr>
                <w:sz w:val="19"/>
              </w:rPr>
              <w:br w:type="textWrapping"/>
            </w:r>
          </w:p>
        </w:tc>
      </w:tr>
    </w:tbl>
    <w:p/>
    <w:p>
      <w:r>
        <w:rPr>
          <w:rFonts w:ascii="Aptos Display" w:hAnsi="Aptos Display"/>
          <w:b/>
          <w:color w:val="765EAA"/>
          <w:sz w:val="26"/>
        </w:rPr>
        <w:t>✦ 14.2 面试语气提醒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8"/>
              </w:rPr>
              <w:t>问题</w:t>
            </w:r>
          </w:p>
        </w:tc>
        <w:tc>
          <w:tcPr>
            <w:tcW w:w="3456"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8"/>
              </w:rPr>
              <w:t>表现</w:t>
            </w:r>
          </w:p>
        </w:tc>
        <w:tc>
          <w:tcPr>
            <w:tcW w:w="3456" w:type="dxa"/>
            <w:tcBorders>
              <w:top w:val="single" w:color="FFFFFF" w:sz="8" w:space="0"/>
              <w:left w:val="single" w:color="FFFFFF" w:sz="8" w:space="0"/>
              <w:bottom w:val="single" w:color="FFFFFF" w:sz="8" w:space="0"/>
              <w:right w:val="single" w:color="FFFFFF" w:sz="8" w:space="0"/>
            </w:tcBorders>
            <w:shd w:val="clear" w:color="auto" w:fill="E4DDF8"/>
            <w:vAlign w:val="center"/>
          </w:tcPr>
          <w:p>
            <w:pPr>
              <w:spacing w:after="0" w:line="240" w:lineRule="auto"/>
              <w:jc w:val="center"/>
            </w:pPr>
            <w:r>
              <w:rPr>
                <w:b/>
                <w:sz w:val="18"/>
              </w:rPr>
              <w:t>修正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像背稿</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语速过快、没有停顿、每句同一语调</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每段第一句慢一点；关键词加重音。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不自信</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声音太低、结尾上扬</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陈述句结尾下降，保持稳定。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技术词发音不清</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automation / regression / validation 模糊</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单独练关键词，再放入句子。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句子过长</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中间忘记主语和谓语</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每句话控制在 12–20 个词左右。</w:t>
            </w:r>
          </w:p>
        </w:tc>
      </w:tr>
    </w:tbl>
    <w:p>
      <w:pPr>
        <w:rPr>
          <w:lang w:eastAsia="zh-CN"/>
        </w:rPr>
      </w:pPr>
    </w:p>
    <w:p>
      <w:pPr>
        <w:shd w:val="clear" w:color="auto" w:fill="FCEBF3"/>
        <w:rPr>
          <w:lang w:eastAsia="zh-CN"/>
        </w:rPr>
      </w:pPr>
      <w:r>
        <w:rPr>
          <w:rFonts w:ascii="Aptos Display" w:hAnsi="Aptos Display"/>
          <w:b/>
          <w:color w:val="AE497E"/>
          <w:sz w:val="32"/>
          <w:lang w:eastAsia="zh-CN"/>
        </w:rPr>
        <w:t>十五、模拟面试脚本</w:t>
      </w:r>
    </w:p>
    <w:p>
      <w:pPr>
        <w:rPr>
          <w:lang w:eastAsia="zh-CN"/>
        </w:rPr>
      </w:pPr>
      <w:r>
        <w:rPr>
          <w:rFonts w:ascii="Aptos Display" w:hAnsi="Aptos Display"/>
          <w:b/>
          <w:color w:val="765EAA"/>
          <w:sz w:val="26"/>
          <w:lang w:eastAsia="zh-CN"/>
        </w:rPr>
        <w:t>✦ 15.1 HR版本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7"/>
              </w:rPr>
              <w:t>Interviewer</w:t>
            </w:r>
          </w:p>
        </w:tc>
        <w:tc>
          <w:tcPr>
            <w:tcW w:w="5184" w:type="dxa"/>
            <w:tcBorders>
              <w:top w:val="single" w:color="FFFFFF" w:sz="8" w:space="0"/>
              <w:left w:val="single" w:color="FFFFFF" w:sz="8" w:space="0"/>
              <w:bottom w:val="single" w:color="FFFFFF" w:sz="8" w:space="0"/>
              <w:right w:val="single" w:color="FFFFFF" w:sz="8" w:space="0"/>
            </w:tcBorders>
            <w:shd w:val="clear" w:color="auto" w:fill="DDF0EE"/>
            <w:vAlign w:val="center"/>
          </w:tcPr>
          <w:p>
            <w:pPr>
              <w:spacing w:after="0" w:line="240" w:lineRule="auto"/>
              <w:jc w:val="center"/>
            </w:pPr>
            <w:r>
              <w:rPr>
                <w:b/>
                <w:sz w:val="17"/>
              </w:rPr>
              <w:t>Candidate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Hi, thanks for joining the interview today. Can you hear me clearly?</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Yes, I can hear you clearly. Thank you for arranging this interview.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Great. Could you briefly introduce yourself?</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Sure. I’m currently working 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What made you interested in this role?</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I’m interested in this role because it combines test automation, product quality and cross-functional collaboration...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Thank you. Could you tell me one project you are proud of?</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Of course. One project I’m proud of was...</w:t>
            </w:r>
          </w:p>
        </w:tc>
      </w:tr>
    </w:tbl>
    <w:p/>
    <w:p>
      <w:r>
        <w:rPr>
          <w:rFonts w:ascii="Aptos Display" w:hAnsi="Aptos Display"/>
          <w:b/>
          <w:color w:val="765EAA"/>
          <w:sz w:val="26"/>
        </w:rPr>
        <w:t>✦ 15.2 技术面试追问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追问</w:t>
            </w:r>
          </w:p>
        </w:tc>
        <w:tc>
          <w:tcPr>
            <w:tcW w:w="5184"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8"/>
              </w:rPr>
              <w:t>回答方向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What kind of automation framework have you worked with?</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说明语言、框架、负责模块、维护内容。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How do you design test cases?</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从需求理解、边界条件、核心场景、异常场景讲。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How do you handle a bug that developers cannot reproduce?</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清晰复现步骤、环境信息、日志、截图、数据、沟通。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8"/>
              </w:rPr>
              <w:t>How do you improve regression testing efficiency?</w:t>
            </w:r>
          </w:p>
        </w:tc>
        <w:tc>
          <w:tcPr>
            <w:tcW w:w="5184"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8"/>
                <w:lang w:eastAsia="zh-CN"/>
              </w:rPr>
              <w:t>自动化覆盖、优先级、风险评估、CI/CD集成。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8"/>
              </w:rPr>
              <w:t>How do you collaborate with developers and product managers?</w:t>
            </w:r>
          </w:p>
        </w:tc>
        <w:tc>
          <w:tcPr>
            <w:tcW w:w="5184"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8"/>
                <w:lang w:eastAsia="zh-CN"/>
              </w:rPr>
              <w:t>强调同步需求、澄清预期、推动缺陷闭环。</w:t>
            </w:r>
          </w:p>
        </w:tc>
      </w:tr>
    </w:tbl>
    <w:p>
      <w:pPr>
        <w:rPr>
          <w:lang w:eastAsia="zh-CN"/>
        </w:rPr>
      </w:pPr>
    </w:p>
    <w:p>
      <w:pPr>
        <w:shd w:val="clear" w:color="auto" w:fill="FCEBF3"/>
        <w:rPr>
          <w:lang w:eastAsia="zh-CN"/>
        </w:rPr>
      </w:pPr>
      <w:r>
        <w:rPr>
          <w:rFonts w:ascii="Aptos Display" w:hAnsi="Aptos Display"/>
          <w:b/>
          <w:color w:val="AE497E"/>
          <w:sz w:val="32"/>
          <w:lang w:eastAsia="zh-CN"/>
        </w:rPr>
        <w:t>十六、教师逐页授课讲稿</w:t>
      </w:r>
    </w:p>
    <w:p>
      <w:pPr>
        <w:pStyle w:val="14"/>
      </w:pPr>
      <w:r>
        <w:t>开场：Today we will focus on the first and most important interview question: Tell me about yourself. Your answer should not be a life story; it should be a professional summary of why you fit the role.</w:t>
      </w:r>
    </w:p>
    <w:p>
      <w:pPr>
        <w:pStyle w:val="14"/>
      </w:pPr>
      <w:r>
        <w:t>诊断：Please introduce yourself in one minute. Don’t worry about mistakes. I want to hear your natural version first.</w:t>
      </w:r>
    </w:p>
    <w:p>
      <w:pPr>
        <w:pStyle w:val="14"/>
      </w:pPr>
      <w:r>
        <w:t>讲解：For an SDET or QA automation role, the interviewer wants to know your role, testing experience, technical stack, project value and motivation.</w:t>
      </w:r>
    </w:p>
    <w:p>
      <w:pPr>
        <w:pStyle w:val="14"/>
      </w:pPr>
      <w:r>
        <w:t>输入：Let’s replace general words like tester, do testing and find bugs with more professional expressions.</w:t>
      </w:r>
    </w:p>
    <w:p>
      <w:pPr>
        <w:pStyle w:val="14"/>
      </w:pPr>
      <w:r>
        <w:t>练习：Now use the five-part formula. Don’t write a long paragraph first. Fill in keywords, then speak from the keywords.</w:t>
      </w:r>
    </w:p>
    <w:p>
      <w:pPr>
        <w:pStyle w:val="14"/>
      </w:pPr>
      <w:r>
        <w:t>反馈：Your content is strong, but the answer sounds like a resume. Let’s make it more conversational by adding transitions and shortening some sentences.</w:t>
      </w:r>
    </w:p>
    <w:p>
      <w:pPr>
        <w:pStyle w:val="14"/>
      </w:pPr>
      <w:r>
        <w:t>总结：By the end of this lesson, you should have one HR version and one technical version of your self-introduction.</w:t>
      </w:r>
    </w:p>
    <w:p>
      <w:pPr>
        <w:shd w:val="clear" w:color="auto" w:fill="FCEBF3"/>
      </w:pPr>
      <w:r>
        <w:rPr>
          <w:rFonts w:ascii="Aptos Display" w:hAnsi="Aptos Display"/>
          <w:b/>
          <w:color w:val="AE497E"/>
          <w:sz w:val="32"/>
        </w:rPr>
        <w:t>十七、课后作业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作业</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要求</w:t>
            </w:r>
          </w:p>
        </w:tc>
        <w:tc>
          <w:tcPr>
            <w:tcW w:w="3456" w:type="dxa"/>
            <w:tcBorders>
              <w:top w:val="single" w:color="FFFFFF" w:sz="8" w:space="0"/>
              <w:left w:val="single" w:color="FFFFFF" w:sz="8" w:space="0"/>
              <w:bottom w:val="single" w:color="FFFFFF" w:sz="8" w:space="0"/>
              <w:right w:val="single" w:color="FFFFFF" w:sz="8" w:space="0"/>
            </w:tcBorders>
            <w:shd w:val="clear" w:color="auto" w:fill="E0EEF8"/>
            <w:vAlign w:val="center"/>
          </w:tcPr>
          <w:p>
            <w:pPr>
              <w:spacing w:after="0" w:line="240" w:lineRule="auto"/>
              <w:jc w:val="center"/>
            </w:pPr>
            <w:r>
              <w:rPr>
                <w:b/>
                <w:sz w:val="17"/>
              </w:rPr>
              <w:t>提交形式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作业1：关键词表</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整理自己的岗位、项目、工具、成果关键词各5个。</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中英双语表格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作业2：HR版自我介绍</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写 100–130 词；自然、清楚、不过度技术化。</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文字稿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作业3：技术版自我介绍</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写 130–170 词；必须包含技术栈与一个项目亮点。</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文字稿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作业4：录音</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分别录 HR版 和 技术版；语速稳定，停顿清晰。</w:t>
            </w:r>
          </w:p>
        </w:tc>
        <w:tc>
          <w:tcPr>
            <w:tcW w:w="3456"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2段音频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作业5：追问准备</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准备3个面试官可能基于自我介绍提出的问题。</w:t>
            </w:r>
          </w:p>
        </w:tc>
        <w:tc>
          <w:tcPr>
            <w:tcW w:w="3456"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问题+回答方向</w:t>
            </w:r>
          </w:p>
        </w:tc>
      </w:tr>
    </w:tbl>
    <w:p/>
    <w:p>
      <w:pPr>
        <w:shd w:val="clear" w:color="auto" w:fill="FCEBF3"/>
        <w:rPr>
          <w:lang w:eastAsia="zh-CN"/>
        </w:rPr>
      </w:pPr>
      <w:r>
        <w:rPr>
          <w:rFonts w:ascii="Aptos Display" w:hAnsi="Aptos Display"/>
          <w:b/>
          <w:color w:val="AE497E"/>
          <w:sz w:val="32"/>
          <w:lang w:eastAsia="zh-CN"/>
        </w:rPr>
        <w:t>十八、可直接发给学生的复习卡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7F2FF"/>
          </w:tcPr>
          <w:p>
            <w:pPr>
              <w:spacing w:after="0" w:line="240" w:lineRule="auto"/>
            </w:pPr>
            <w:r>
              <w:rPr>
                <w:b/>
                <w:color w:val="765EAA"/>
                <w:sz w:val="21"/>
              </w:rPr>
              <w:t>Lesson 1 Review Card</w:t>
            </w:r>
            <w:r>
              <w:rPr>
                <w:b/>
                <w:color w:val="765EAA"/>
                <w:sz w:val="21"/>
              </w:rPr>
              <w:br w:type="textWrapping"/>
            </w:r>
            <w:r>
              <w:rPr>
                <w:sz w:val="19"/>
              </w:rPr>
              <w:t>1. I’m currently working as a software test development engineer.</w:t>
            </w:r>
            <w:r>
              <w:rPr>
                <w:sz w:val="19"/>
              </w:rPr>
              <w:br w:type="textWrapping"/>
            </w:r>
            <w:r>
              <w:rPr>
                <w:sz w:val="19"/>
              </w:rPr>
              <w:t>2. My work mainly focuses on test automation, API testing and regression testing.</w:t>
            </w:r>
            <w:r>
              <w:rPr>
                <w:sz w:val="19"/>
              </w:rPr>
              <w:br w:type="textWrapping"/>
            </w:r>
            <w:r>
              <w:rPr>
                <w:sz w:val="19"/>
              </w:rPr>
              <w:t>3. I’m involved in the whole testing process, from requirement review to release validation.</w:t>
            </w:r>
            <w:r>
              <w:rPr>
                <w:sz w:val="19"/>
              </w:rPr>
              <w:br w:type="textWrapping"/>
            </w:r>
            <w:r>
              <w:rPr>
                <w:sz w:val="19"/>
              </w:rPr>
              <w:t>4. I have hands-on experience with API testing, SQL, Git, Jenkins and automated test scripts.</w:t>
            </w:r>
            <w:r>
              <w:rPr>
                <w:sz w:val="19"/>
              </w:rPr>
              <w:br w:type="textWrapping"/>
            </w:r>
            <w:r>
              <w:rPr>
                <w:sz w:val="19"/>
              </w:rPr>
              <w:t>5. I work closely with developers, product managers and DevOps engineers.</w:t>
            </w:r>
            <w:r>
              <w:rPr>
                <w:sz w:val="19"/>
              </w:rPr>
              <w:br w:type="textWrapping"/>
            </w:r>
            <w:r>
              <w:rPr>
                <w:sz w:val="19"/>
              </w:rPr>
              <w:t>6. One thing I care about is improving testing efficiency and product quality.</w:t>
            </w:r>
            <w:r>
              <w:rPr>
                <w:sz w:val="19"/>
              </w:rPr>
              <w:br w:type="textWrapping"/>
            </w:r>
            <w:r>
              <w:rPr>
                <w:sz w:val="19"/>
              </w:rPr>
              <w:t>7. I’m looking for an international environment where I can further develop my quality engineering skills.</w:t>
            </w:r>
            <w:r>
              <w:rPr>
                <w:sz w:val="19"/>
              </w:rPr>
              <w:br w:type="textWrapping"/>
            </w:r>
          </w:p>
        </w:tc>
      </w:tr>
    </w:tbl>
    <w:p/>
    <w:p>
      <w:pPr>
        <w:shd w:val="clear" w:color="auto" w:fill="FCEBF3"/>
        <w:rPr>
          <w:lang w:eastAsia="zh-CN"/>
        </w:rPr>
      </w:pPr>
      <w:r>
        <w:rPr>
          <w:rFonts w:ascii="Aptos Display" w:hAnsi="Aptos Display"/>
          <w:b/>
          <w:color w:val="AE497E"/>
          <w:sz w:val="32"/>
          <w:lang w:eastAsia="zh-CN"/>
        </w:rPr>
        <w:t>十九、第一节课评分反馈表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7"/>
              </w:rPr>
              <w:t>评分项</w:t>
            </w:r>
          </w:p>
        </w:tc>
        <w:tc>
          <w:tcPr>
            <w:tcW w:w="2592"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7"/>
              </w:rPr>
              <w:t>5分表现</w:t>
            </w:r>
          </w:p>
        </w:tc>
        <w:tc>
          <w:tcPr>
            <w:tcW w:w="2592"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7"/>
              </w:rPr>
              <w:t>3分表现</w:t>
            </w:r>
          </w:p>
        </w:tc>
        <w:tc>
          <w:tcPr>
            <w:tcW w:w="2592" w:type="dxa"/>
            <w:tcBorders>
              <w:top w:val="single" w:color="FFFFFF" w:sz="8" w:space="0"/>
              <w:left w:val="single" w:color="FFFFFF" w:sz="8" w:space="0"/>
              <w:bottom w:val="single" w:color="FFFFFF" w:sz="8" w:space="0"/>
              <w:right w:val="single" w:color="FFFFFF" w:sz="8" w:space="0"/>
            </w:tcBorders>
            <w:shd w:val="clear" w:color="auto" w:fill="F7DDEB"/>
            <w:vAlign w:val="center"/>
          </w:tcPr>
          <w:p>
            <w:pPr>
              <w:spacing w:after="0" w:line="240" w:lineRule="auto"/>
              <w:jc w:val="center"/>
            </w:pPr>
            <w:r>
              <w:rPr>
                <w:b/>
                <w:sz w:val="17"/>
              </w:rPr>
              <w:t>1分表现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内容相关性</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紧密围绕 SDET/QA 岗位</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有岗位信息但不够突出</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像普通自我介绍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结构清晰度</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Role → Experience → Skills → Project → Fit 完整</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顺序略乱但能听懂</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流水账/跳跃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技术表达</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rPr>
                <w:lang w:eastAsia="zh-CN"/>
              </w:rPr>
            </w:pPr>
            <w:r>
              <w:rPr>
                <w:sz w:val="17"/>
                <w:lang w:eastAsia="zh-CN"/>
              </w:rPr>
              <w:t>技术词准确且有项目语境</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有技术词但比较堆砌</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技术词少或不准确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语言自然度</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表达自然、不过度背稿</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pPr>
            <w:r>
              <w:rPr>
                <w:sz w:val="17"/>
              </w:rPr>
              <w:t>有模板感但可接受</w:t>
            </w:r>
          </w:p>
        </w:tc>
        <w:tc>
          <w:tcPr>
            <w:tcW w:w="2592" w:type="dxa"/>
            <w:tcBorders>
              <w:top w:val="single" w:color="FFFFFF" w:sz="4" w:space="0"/>
              <w:left w:val="single" w:color="FFFFFF" w:sz="4" w:space="0"/>
              <w:bottom w:val="single" w:color="FFFFFF" w:sz="4" w:space="0"/>
              <w:right w:val="single" w:color="FFFFFF" w:sz="4" w:space="0"/>
            </w:tcBorders>
            <w:shd w:val="clear" w:color="auto" w:fill="F9F7FC"/>
          </w:tcPr>
          <w:p>
            <w:pPr>
              <w:spacing w:after="0" w:line="240" w:lineRule="auto"/>
              <w:rPr>
                <w:lang w:eastAsia="zh-CN"/>
              </w:rPr>
            </w:pPr>
            <w:r>
              <w:rPr>
                <w:sz w:val="17"/>
                <w:lang w:eastAsia="zh-CN"/>
              </w:rPr>
              <w:t>明显背诵或中文翻译腔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发音与流利度</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停顿清楚、语速稳定</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有卡顿但不影响理解</w:t>
            </w:r>
          </w:p>
        </w:tc>
        <w:tc>
          <w:tcPr>
            <w:tcW w:w="2592" w:type="dxa"/>
            <w:tcBorders>
              <w:top w:val="single" w:color="FFFFFF" w:sz="4" w:space="0"/>
              <w:left w:val="single" w:color="FFFFFF" w:sz="4" w:space="0"/>
              <w:bottom w:val="single" w:color="FFFFFF" w:sz="4" w:space="0"/>
              <w:right w:val="single" w:color="FFFFFF" w:sz="4" w:space="0"/>
            </w:tcBorders>
            <w:shd w:val="clear" w:color="auto" w:fill="FFFDFE"/>
          </w:tcPr>
          <w:p>
            <w:pPr>
              <w:spacing w:after="0" w:line="240" w:lineRule="auto"/>
            </w:pPr>
            <w:r>
              <w:rPr>
                <w:sz w:val="17"/>
              </w:rPr>
              <w:t>频繁停顿，影响理解</w:t>
            </w:r>
          </w:p>
        </w:tc>
      </w:tr>
    </w:tbl>
    <w:p/>
    <w:p>
      <w:pPr>
        <w:shd w:val="clear" w:color="auto" w:fill="FCEBF3"/>
      </w:pPr>
      <w:r>
        <w:rPr>
          <w:rFonts w:ascii="Aptos Display" w:hAnsi="Aptos Display"/>
          <w:b/>
          <w:color w:val="AE497E"/>
          <w:sz w:val="32"/>
        </w:rPr>
        <w:t>二十、下一节课衔接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tcBorders>
              <w:top w:val="single" w:color="E8BFD2" w:sz="10" w:space="0"/>
              <w:left w:val="single" w:color="E8BFD2" w:sz="10" w:space="0"/>
              <w:bottom w:val="single" w:color="E8BFD2" w:sz="10" w:space="0"/>
              <w:right w:val="single" w:color="E8BFD2" w:sz="10" w:space="0"/>
            </w:tcBorders>
            <w:shd w:val="clear" w:color="auto" w:fill="FFF4DA"/>
          </w:tcPr>
          <w:p>
            <w:pPr>
              <w:spacing w:after="0" w:line="240" w:lineRule="auto"/>
            </w:pPr>
            <w:r>
              <w:rPr>
                <w:b/>
                <w:color w:val="B08032"/>
                <w:sz w:val="21"/>
              </w:rPr>
              <w:t>Lesson 2 Preview</w:t>
            </w:r>
            <w:r>
              <w:rPr>
                <w:b/>
                <w:color w:val="B08032"/>
                <w:sz w:val="21"/>
              </w:rPr>
              <w:br w:type="textWrapping"/>
            </w:r>
            <w:r>
              <w:rPr>
                <w:sz w:val="19"/>
              </w:rPr>
              <w:t>下一节课建议进入：Strengths, Weaknesses &amp; Role Fit。</w:t>
            </w:r>
            <w:r>
              <w:rPr>
                <w:sz w:val="19"/>
              </w:rPr>
              <w:br w:type="textWrapping"/>
            </w:r>
            <w:r>
              <w:rPr>
                <w:sz w:val="19"/>
              </w:rPr>
              <w:t>重点训练：如何回答 “What is your greatest strength?” “What is your weakness?” “Why should we hire you?”</w:t>
            </w:r>
            <w:r>
              <w:rPr>
                <w:sz w:val="19"/>
              </w:rPr>
              <w:br w:type="textWrapping"/>
            </w:r>
            <w:r>
              <w:rPr>
                <w:sz w:val="19"/>
              </w:rPr>
              <w:t>软件测试开发岗位推荐优势方向：detail-oriented, quality-driven, analytical, collaborative, automation-minded, quick learner。</w:t>
            </w:r>
            <w:r>
              <w:rPr>
                <w:sz w:val="19"/>
              </w:rPr>
              <w:br w:type="textWrapping"/>
            </w:r>
          </w:p>
        </w:tc>
      </w:tr>
    </w:tbl>
    <w:p/>
    <w:sectPr>
      <w:headerReference r:id="rId5" w:type="default"/>
      <w:footerReference r:id="rId6"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苹方-简"/>
    <w:panose1 w:val="020B0004020202020204"/>
    <w:charset w:val="00"/>
    <w:family w:val="swiss"/>
    <w:pitch w:val="default"/>
    <w:sig w:usb0="00000000" w:usb1="00000000" w:usb2="00000000"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Aptos Display">
    <w:altName w:val="苹方-简"/>
    <w:panose1 w:val="020B0004020202020204"/>
    <w:charset w:val="00"/>
    <w:family w:val="swiss"/>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i/>
        <w:color w:val="5A5E6E"/>
        <w:sz w:val="17"/>
      </w:rPr>
      <w:t>Designed for interview readiness · 自我介绍不是背简历，而是建立岗位匹配度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r>
      <w:rPr>
        <w:color w:val="5A5E6E"/>
        <w:sz w:val="17"/>
      </w:rPr>
      <w:t>Interview English Lesson 1 | Self-introduction for SDET / QA Automation | 外企软件测试开发工程师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63A7"/>
    <w:rsid w:val="0006063C"/>
    <w:rsid w:val="0015074B"/>
    <w:rsid w:val="0029639D"/>
    <w:rsid w:val="00326F90"/>
    <w:rsid w:val="005E4DD9"/>
    <w:rsid w:val="00AA1D8D"/>
    <w:rsid w:val="00B30877"/>
    <w:rsid w:val="00B47730"/>
    <w:rsid w:val="00CB0664"/>
    <w:rsid w:val="00D4760D"/>
    <w:rsid w:val="00FC693F"/>
    <w:rsid w:val="DC3B24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微软雅黑" w:cstheme="minorBidi"/>
      <w:color w:val="2D303E"/>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AE497E"/>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765EAA"/>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48076"/>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En-tête Car"/>
    <w:basedOn w:val="132"/>
    <w:link w:val="25"/>
    <w:qFormat/>
    <w:uiPriority w:val="99"/>
  </w:style>
  <w:style w:type="character" w:customStyle="1" w:styleId="136">
    <w:name w:val="Pied de page C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Titre 1 C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Titre 2 C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Titre 3 C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re C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ous-titre C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Corps de texte Car"/>
    <w:basedOn w:val="132"/>
    <w:link w:val="19"/>
    <w:qFormat/>
    <w:uiPriority w:val="99"/>
  </w:style>
  <w:style w:type="character" w:customStyle="1" w:styleId="145">
    <w:name w:val="Corps de texte 2 Car"/>
    <w:basedOn w:val="132"/>
    <w:link w:val="28"/>
    <w:qFormat/>
    <w:uiPriority w:val="99"/>
  </w:style>
  <w:style w:type="character" w:customStyle="1" w:styleId="146">
    <w:name w:val="Corps de texte 3 Car"/>
    <w:basedOn w:val="132"/>
    <w:link w:val="17"/>
    <w:qFormat/>
    <w:uiPriority w:val="99"/>
    <w:rPr>
      <w:sz w:val="16"/>
      <w:szCs w:val="16"/>
    </w:rPr>
  </w:style>
  <w:style w:type="character" w:customStyle="1" w:styleId="147">
    <w:name w:val="Texte de macro C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Citation Car"/>
    <w:basedOn w:val="132"/>
    <w:link w:val="148"/>
    <w:qFormat/>
    <w:uiPriority w:val="29"/>
    <w:rPr>
      <w:i/>
      <w:iCs/>
      <w:color w:val="000000" w:themeColor="text1"/>
      <w14:textFill>
        <w14:solidFill>
          <w14:schemeClr w14:val="tx1"/>
        </w14:solidFill>
      </w14:textFill>
    </w:rPr>
  </w:style>
  <w:style w:type="character" w:customStyle="1" w:styleId="150">
    <w:name w:val="Titre 4 C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Titre 5 C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Titre 6 C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Titre 7 C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Titre 8 C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Titre 9 C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Citation intense C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2429</Words>
  <Characters>13361</Characters>
  <Lines>111</Lines>
  <Paragraphs>31</Paragraphs>
  <TotalTime>0</TotalTime>
  <ScaleCrop>false</ScaleCrop>
  <LinksUpToDate>false</LinksUpToDate>
  <CharactersWithSpaces>15759</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2026-06-05T12:06:00Z</dcterms:created>
  <dc:creator>python-docx</dc:creator>
  <dc:description>generated by python-docx</dc:description>
  <cp:lastModifiedBy>fxl</cp:lastModifiedBy>
  <dcterms:modified xsi:type="dcterms:W3CDTF">2026-06-08T15:04:22Z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A9607E49494397BC7669266A7A150663_42</vt:lpwstr>
  </property>
</Properties>
</file>